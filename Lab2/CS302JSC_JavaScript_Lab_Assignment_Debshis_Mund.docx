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124B15">
      <w:pPr>
        <w:jc w:val="center"/>
      </w:pPr>
      <w:r>
        <w:rPr>
          <w:b/>
          <w:sz w:val="40"/>
        </w:rPr>
        <w:t>CS302JSC — JavaScript</w:t>
      </w:r>
    </w:p>
    <w:p w14:paraId="66337475">
      <w:pPr>
        <w:jc w:val="center"/>
      </w:pPr>
      <w:r>
        <w:rPr>
          <w:b/>
          <w:sz w:val="30"/>
        </w:rPr>
        <w:t>Syntax, Variables, Data Types &amp; Operators — Hands-On Lab</w:t>
      </w:r>
    </w:p>
    <w:p w14:paraId="7BFDE895">
      <w:pPr>
        <w:jc w:val="center"/>
      </w:pPr>
      <w:r>
        <w:rPr>
          <w:b/>
        </w:rPr>
        <w:t>BCA / BIT — Semester 5</w:t>
      </w:r>
      <w:r>
        <w:rPr>
          <w:b/>
        </w:rPr>
        <w:br w:type="textWrapping"/>
      </w:r>
      <w:r>
        <w:rPr>
          <w:b/>
        </w:rPr>
        <w:t>Dev Sanskriti Vishwavidyalaya</w:t>
      </w:r>
    </w:p>
    <w:p w14:paraId="6F4A2F6F"/>
    <w:p w14:paraId="4A1D78F2">
      <w:pPr>
        <w:rPr>
          <w:rFonts w:hint="default"/>
          <w:lang w:val="en-US"/>
        </w:rPr>
      </w:pPr>
      <w:r>
        <w:rPr>
          <w:b/>
        </w:rPr>
        <w:t xml:space="preserve">Name: </w:t>
      </w:r>
      <w:r>
        <w:rPr>
          <w:rFonts w:hint="default"/>
          <w:lang w:val="en-US"/>
        </w:rPr>
        <w:t>Debashis Mund</w:t>
      </w:r>
    </w:p>
    <w:p w14:paraId="087B1562">
      <w:pPr>
        <w:rPr>
          <w:rFonts w:hint="default"/>
          <w:lang w:val="en-US"/>
        </w:rPr>
      </w:pPr>
      <w:r>
        <w:rPr>
          <w:b/>
        </w:rPr>
        <w:t xml:space="preserve">Scholar </w:t>
      </w:r>
      <w:r>
        <w:rPr>
          <w:b/>
          <w:sz w:val="20"/>
        </w:rPr>
        <w:t>ID</w:t>
      </w:r>
      <w:r>
        <w:t>: 24243</w:t>
      </w:r>
      <w:r>
        <w:rPr>
          <w:rFonts w:hint="default"/>
          <w:lang w:val="en-US"/>
        </w:rPr>
        <w:t>27</w:t>
      </w:r>
    </w:p>
    <w:p w14:paraId="19C0F55D">
      <w:pPr>
        <w:rPr>
          <w:sz w:val="20"/>
        </w:rPr>
      </w:pPr>
      <w:r>
        <w:rPr>
          <w:b/>
        </w:rPr>
        <w:t xml:space="preserve">Course: </w:t>
      </w:r>
      <w:r>
        <w:t>BCA</w:t>
      </w:r>
    </w:p>
    <w:p w14:paraId="07ADB0F2">
      <w:r>
        <w:rPr>
          <w:b/>
        </w:rPr>
        <w:t xml:space="preserve">Semester: </w:t>
      </w:r>
      <w:r>
        <w:t>5th</w:t>
      </w:r>
    </w:p>
    <w:p w14:paraId="7299E32D">
      <w:r>
        <w:rPr>
          <w:b/>
        </w:rPr>
        <w:t xml:space="preserve">Subject: </w:t>
      </w:r>
      <w:r>
        <w:t>JavaScript (CS302JSC)</w:t>
      </w:r>
    </w:p>
    <w:p w14:paraId="7E05C943">
      <w:r>
        <w:rPr>
          <w:b/>
        </w:rPr>
        <w:t xml:space="preserve">University: </w:t>
      </w:r>
      <w:r>
        <w:t>Dev Sanskriti Vishwavidyalaya</w:t>
      </w:r>
    </w:p>
    <w:p w14:paraId="4392EB29"/>
    <w:p w14:paraId="72489A5E">
      <w:pPr>
        <w:pStyle w:val="2"/>
      </w:pPr>
      <w:r>
        <w:t>Part 1 — Syntax Warm-Up</w:t>
      </w:r>
    </w:p>
    <w:p w14:paraId="3BB8263C">
      <w:r>
        <w:t>Basic JavaScript</w:t>
      </w:r>
    </w:p>
    <w:p w14:paraId="3CB9FDA8">
      <w:pPr>
        <w:ind w:left="360"/>
      </w:pPr>
      <w:r>
        <w:rPr>
          <w:rFonts w:ascii="Consolas" w:hAnsi="Consolas"/>
          <w:sz w:val="18"/>
        </w:rPr>
        <w:t xml:space="preserve">console.log("My name is </w:t>
      </w:r>
      <w:r>
        <w:rPr>
          <w:rFonts w:hint="default" w:ascii="Consolas" w:hAnsi="Consolas"/>
          <w:sz w:val="18"/>
          <w:lang w:val="en-US"/>
        </w:rPr>
        <w:t>Debashis Mund</w:t>
      </w:r>
      <w:r>
        <w:rPr>
          <w:rFonts w:ascii="Consolas" w:hAnsi="Consolas"/>
          <w:sz w:val="18"/>
        </w:rPr>
        <w:t>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console.log(5 + 5);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This is a comment — it prints nothing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console.log("Comments don't run this part"); // This note does nothing</w:t>
      </w:r>
    </w:p>
    <w:p w14:paraId="4A327084">
      <w:pPr>
        <w:rPr>
          <w:rFonts w:hint="default" w:ascii="Consolas" w:hAnsi="Consolas"/>
          <w:sz w:val="18"/>
          <w:lang w:val="en-US"/>
        </w:rPr>
      </w:pPr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My name is </w:t>
      </w:r>
      <w:r>
        <w:rPr>
          <w:rFonts w:hint="default" w:ascii="Consolas" w:hAnsi="Consolas"/>
          <w:sz w:val="18"/>
          <w:lang w:val="en-US"/>
        </w:rPr>
        <w:t>Debashis Mund</w:t>
      </w:r>
    </w:p>
    <w:p w14:paraId="6AC64053">
      <w:r>
        <w:rPr>
          <w:rFonts w:ascii="Consolas" w:hAnsi="Consolas"/>
          <w:sz w:val="18"/>
        </w:rPr>
        <w:t>10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Comments don't run this part</w:t>
      </w:r>
    </w:p>
    <w:p w14:paraId="50637792">
      <w:pPr>
        <w:pStyle w:val="3"/>
      </w:pPr>
      <w:r>
        <w:t>Task 1.1 — Syntax Error</w:t>
      </w:r>
    </w:p>
    <w:p w14:paraId="57584148">
      <w:pPr>
        <w:ind w:left="360"/>
      </w:pPr>
      <w:r>
        <w:rPr>
          <w:rFonts w:ascii="Consolas" w:hAnsi="Consolas"/>
          <w:sz w:val="18"/>
        </w:rPr>
        <w:t>console.log("My name is</w:t>
      </w:r>
      <w:r>
        <w:rPr>
          <w:rFonts w:hint="default" w:ascii="Consolas" w:hAnsi="Consolas"/>
          <w:sz w:val="18"/>
          <w:lang w:val="en-US"/>
        </w:rPr>
        <w:t>Debashis Mund</w:t>
      </w:r>
      <w:r>
        <w:rPr>
          <w:rFonts w:ascii="Consolas" w:hAnsi="Consolas"/>
          <w:sz w:val="18"/>
        </w:rPr>
        <w:t>);</w:t>
      </w:r>
    </w:p>
    <w:p w14:paraId="19ADD744">
      <w:r>
        <w:t>Error: SyntaxError: Invalid or unexpected token</w:t>
      </w:r>
    </w:p>
    <w:p w14:paraId="6CC5C602">
      <w:pPr>
        <w:ind w:left="360"/>
      </w:pPr>
      <w:r>
        <w:rPr>
          <w:rFonts w:ascii="Consolas" w:hAnsi="Consolas"/>
          <w:sz w:val="18"/>
        </w:rPr>
        <w:t>console.log("My name is</w:t>
      </w:r>
      <w:r>
        <w:rPr>
          <w:rFonts w:hint="default" w:ascii="Consolas" w:hAnsi="Consolas"/>
          <w:sz w:val="18"/>
          <w:lang w:val="en-US"/>
        </w:rPr>
        <w:t>Debashis Mund</w:t>
      </w:r>
      <w:bookmarkStart w:id="0" w:name="_GoBack"/>
      <w:bookmarkEnd w:id="0"/>
      <w:r>
        <w:rPr>
          <w:rFonts w:ascii="Consolas" w:hAnsi="Consolas"/>
          <w:sz w:val="18"/>
        </w:rPr>
        <w:t>");</w:t>
      </w:r>
    </w:p>
    <w:p w14:paraId="433BDC1E">
      <w:r>
        <w:t>Explanation: The closing quotation mark was missing, so JavaScript could not determine where the string ended.</w:t>
      </w:r>
    </w:p>
    <w:p w14:paraId="32824026">
      <w:pPr>
        <w:pStyle w:val="3"/>
      </w:pPr>
      <w:r>
        <w:t>Task 1.2 — Case Sensitivity</w:t>
      </w:r>
    </w:p>
    <w:p w14:paraId="0F44BE40">
      <w:r>
        <w:t>JavaScript is case-sensitive, so test and Test are treated as different identifiers because uppercase and lowercase letters are different.</w:t>
      </w:r>
    </w:p>
    <w:p w14:paraId="3079B597">
      <w:pPr>
        <w:pStyle w:val="2"/>
      </w:pPr>
      <w:r>
        <w:t>Part 2 — Variables</w:t>
      </w:r>
    </w:p>
    <w:p w14:paraId="1EF961E7">
      <w:pPr>
        <w:pStyle w:val="3"/>
      </w:pPr>
      <w:r>
        <w:t>Task 2.1</w:t>
      </w:r>
    </w:p>
    <w:p w14:paraId="13D8A901">
      <w:pPr>
        <w:ind w:left="360"/>
      </w:pPr>
      <w:r>
        <w:rPr>
          <w:rFonts w:ascii="Consolas" w:hAnsi="Consolas"/>
          <w:sz w:val="18"/>
        </w:rPr>
        <w:t>let studentName = "</w:t>
      </w:r>
      <w:r>
        <w:rPr>
          <w:rFonts w:hint="default" w:ascii="Consolas" w:hAnsi="Consolas"/>
          <w:sz w:val="18"/>
          <w:lang w:val="en-US"/>
        </w:rPr>
        <w:t>Debashis Mund</w:t>
      </w:r>
      <w:r>
        <w:rPr>
          <w:rFonts w:ascii="Consolas" w:hAnsi="Consolas"/>
          <w:sz w:val="18"/>
        </w:rPr>
        <w:t>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rollNumber = 24243</w:t>
      </w:r>
      <w:r>
        <w:rPr>
          <w:rFonts w:hint="default" w:ascii="Consolas" w:hAnsi="Consolas"/>
          <w:sz w:val="18"/>
          <w:lang w:val="en-US"/>
        </w:rPr>
        <w:t>27</w:t>
      </w:r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course = "BCA";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console.log(studentName, rollNumber, course);</w:t>
      </w:r>
    </w:p>
    <w:p w14:paraId="105E490A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hint="default" w:ascii="Consolas" w:hAnsi="Consolas"/>
          <w:sz w:val="18"/>
          <w:lang w:val="en-US"/>
        </w:rPr>
        <w:t>Debashis Mund</w:t>
      </w:r>
      <w:r>
        <w:rPr>
          <w:rFonts w:ascii="Consolas" w:hAnsi="Consolas"/>
          <w:sz w:val="18"/>
        </w:rPr>
        <w:t xml:space="preserve"> 24243</w:t>
      </w:r>
      <w:r>
        <w:rPr>
          <w:rFonts w:hint="default" w:ascii="Consolas" w:hAnsi="Consolas"/>
          <w:sz w:val="18"/>
          <w:lang w:val="en-US"/>
        </w:rPr>
        <w:t>27</w:t>
      </w:r>
      <w:r>
        <w:rPr>
          <w:rFonts w:ascii="Consolas" w:hAnsi="Consolas"/>
          <w:sz w:val="18"/>
        </w:rPr>
        <w:t xml:space="preserve"> BCA</w:t>
      </w:r>
    </w:p>
    <w:p w14:paraId="6778EC4A">
      <w:r>
        <w:t>Note: Replace 24243</w:t>
      </w:r>
      <w:r>
        <w:rPr>
          <w:rFonts w:hint="default"/>
          <w:lang w:val="en-US"/>
        </w:rPr>
        <w:t>27</w:t>
      </w:r>
      <w:r>
        <w:t xml:space="preserve"> with your actual roll number.</w:t>
      </w:r>
    </w:p>
    <w:p w14:paraId="4BEF5DD3">
      <w:pPr>
        <w:pStyle w:val="3"/>
      </w:pPr>
      <w:r>
        <w:t>Task 2.2 — Reassigning a const</w:t>
      </w:r>
    </w:p>
    <w:p w14:paraId="7650B5D4">
      <w:pPr>
        <w:ind w:left="360"/>
      </w:pPr>
      <w:r>
        <w:rPr>
          <w:rFonts w:ascii="Consolas" w:hAnsi="Consolas"/>
          <w:sz w:val="18"/>
        </w:rPr>
        <w:t>const collegeName = "Dev Sanskriti Vishwavidyalaya";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collegeName = "ABC College";</w:t>
      </w:r>
    </w:p>
    <w:p w14:paraId="4D71B864">
      <w:r>
        <w:t>Error: TypeError: Assignment to constant variable.</w:t>
      </w:r>
    </w:p>
    <w:p w14:paraId="2C5B5A0A">
      <w:r>
        <w:t>Explanation: A variable declared using const cannot be reassigned after initialization.</w:t>
      </w:r>
    </w:p>
    <w:p w14:paraId="0983CEC8">
      <w:pPr>
        <w:pStyle w:val="3"/>
      </w:pPr>
      <w:r>
        <w:t>Task 2.3 — Variable Naming Practice</w:t>
      </w:r>
    </w:p>
    <w:tbl>
      <w:tblPr>
        <w:tblStyle w:val="3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BCA04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312" w:type="dxa"/>
            <w:shd w:val="clear" w:color="auto" w:fill="auto"/>
            <w:vAlign w:val="top"/>
          </w:tcPr>
          <w:p w14:paraId="4A22D205">
            <w:pPr>
              <w:spacing w:after="0" w:line="240" w:lineRule="auto"/>
            </w:pPr>
            <w:r>
              <w:t>Declaration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1B9C8A7D">
            <w:pPr>
              <w:spacing w:after="0" w:line="240" w:lineRule="auto"/>
            </w:pPr>
            <w:r>
              <w:t>Answer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342C8792">
            <w:pPr>
              <w:spacing w:after="0" w:line="240" w:lineRule="auto"/>
            </w:pPr>
            <w:r>
              <w:t>Reason</w:t>
            </w:r>
          </w:p>
        </w:tc>
      </w:tr>
      <w:tr w14:paraId="5F99D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312" w:type="dxa"/>
            <w:shd w:val="clear" w:color="auto" w:fill="auto"/>
            <w:vAlign w:val="top"/>
          </w:tcPr>
          <w:p w14:paraId="397667CE">
            <w:pPr>
              <w:spacing w:after="0" w:line="240" w:lineRule="auto"/>
            </w:pPr>
            <w:r>
              <w:t>let 1stYear;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6C3327E0">
            <w:pPr>
              <w:spacing w:after="0" w:line="240" w:lineRule="auto"/>
            </w:pPr>
            <w:r>
              <w:t>Invalid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6C5249DD">
            <w:pPr>
              <w:spacing w:after="0" w:line="240" w:lineRule="auto"/>
            </w:pPr>
            <w:r>
              <w:t>A variable name cannot start with a number.</w:t>
            </w:r>
          </w:p>
        </w:tc>
      </w:tr>
      <w:tr w14:paraId="3FFBF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312" w:type="dxa"/>
            <w:shd w:val="clear" w:color="auto" w:fill="auto"/>
            <w:vAlign w:val="top"/>
          </w:tcPr>
          <w:p w14:paraId="6F3026D6">
            <w:pPr>
              <w:spacing w:after="0" w:line="240" w:lineRule="auto"/>
            </w:pPr>
            <w:r>
              <w:t>let student_name;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579F7929">
            <w:pPr>
              <w:spacing w:after="0" w:line="240" w:lineRule="auto"/>
            </w:pPr>
            <w:r>
              <w:t>Valid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170B4F82">
            <w:pPr>
              <w:spacing w:after="0" w:line="240" w:lineRule="auto"/>
            </w:pPr>
            <w:r>
              <w:t>Underscore is allowed in variable names.</w:t>
            </w:r>
          </w:p>
        </w:tc>
      </w:tr>
      <w:tr w14:paraId="03396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312" w:type="dxa"/>
            <w:shd w:val="clear" w:color="auto" w:fill="auto"/>
            <w:vAlign w:val="top"/>
          </w:tcPr>
          <w:p w14:paraId="49A00B82">
            <w:pPr>
              <w:spacing w:after="0" w:line="240" w:lineRule="auto"/>
            </w:pPr>
            <w:r>
              <w:t>let let;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1A2A640D">
            <w:pPr>
              <w:spacing w:after="0" w:line="240" w:lineRule="auto"/>
            </w:pPr>
            <w:r>
              <w:t>Invalid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4AC9871C">
            <w:pPr>
              <w:spacing w:after="0" w:line="240" w:lineRule="auto"/>
            </w:pPr>
            <w:r>
              <w:t>let is a reserved JavaScript keyword.</w:t>
            </w:r>
          </w:p>
        </w:tc>
      </w:tr>
      <w:tr w14:paraId="20D8E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312" w:type="dxa"/>
            <w:shd w:val="clear" w:color="auto" w:fill="auto"/>
            <w:vAlign w:val="top"/>
          </w:tcPr>
          <w:p w14:paraId="557CE378">
            <w:pPr>
              <w:spacing w:after="0" w:line="240" w:lineRule="auto"/>
            </w:pPr>
            <w:r>
              <w:t>let $marks;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769F41C1">
            <w:pPr>
              <w:spacing w:after="0" w:line="240" w:lineRule="auto"/>
            </w:pPr>
            <w:r>
              <w:t>Valid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07F3DB91">
            <w:pPr>
              <w:spacing w:after="0" w:line="240" w:lineRule="auto"/>
            </w:pPr>
            <w:r>
              <w:t>$ is allowed in variable names.</w:t>
            </w:r>
          </w:p>
        </w:tc>
      </w:tr>
      <w:tr w14:paraId="657C2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312" w:type="dxa"/>
            <w:shd w:val="clear" w:color="auto" w:fill="auto"/>
            <w:vAlign w:val="top"/>
          </w:tcPr>
          <w:p w14:paraId="266807E7">
            <w:pPr>
              <w:spacing w:after="0" w:line="240" w:lineRule="auto"/>
            </w:pPr>
            <w:r>
              <w:t>let roll no;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678137EE">
            <w:pPr>
              <w:spacing w:after="0" w:line="240" w:lineRule="auto"/>
            </w:pPr>
            <w:r>
              <w:t>Invalid</w:t>
            </w:r>
          </w:p>
        </w:tc>
        <w:tc>
          <w:tcPr>
            <w:tcW w:w="3312" w:type="dxa"/>
            <w:shd w:val="clear" w:color="auto" w:fill="auto"/>
            <w:vAlign w:val="top"/>
          </w:tcPr>
          <w:p w14:paraId="7E448C24">
            <w:pPr>
              <w:spacing w:after="0" w:line="240" w:lineRule="auto"/>
            </w:pPr>
            <w:r>
              <w:t>Spaces are not allowed in variable names.</w:t>
            </w:r>
          </w:p>
        </w:tc>
      </w:tr>
    </w:tbl>
    <w:p w14:paraId="60B7C381">
      <w:pPr>
        <w:pStyle w:val="3"/>
      </w:pPr>
      <w:r>
        <w:t>Task 2.4 — Scope Challenge</w:t>
      </w:r>
    </w:p>
    <w:p w14:paraId="7FB0974C">
      <w:pPr>
        <w:ind w:left="360"/>
      </w:pPr>
      <w:r>
        <w:rPr>
          <w:rFonts w:ascii="Consolas" w:hAnsi="Consolas"/>
          <w:sz w:val="18"/>
        </w:rPr>
        <w:t>if (true)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a = "I am var";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let b = "I am let";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console.log(a);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console.log(b);</w:t>
      </w:r>
    </w:p>
    <w:p w14:paraId="0C2DB03D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 am var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ReferenceError: b is not defined</w:t>
      </w:r>
    </w:p>
    <w:p w14:paraId="7F32D142">
      <w:r>
        <w:t>Explanation: var is function-scoped, so it can be accessed outside the if block. let is block-scoped, so b exists only inside the block.</w:t>
      </w:r>
    </w:p>
    <w:p w14:paraId="390052CE">
      <w:pPr>
        <w:pStyle w:val="2"/>
      </w:pPr>
      <w:r>
        <w:t>Part 3 — Data Types</w:t>
      </w:r>
    </w:p>
    <w:p w14:paraId="7CF83CF1">
      <w:pPr>
        <w:pStyle w:val="3"/>
      </w:pPr>
      <w:r>
        <w:t>Task 3.1 — Seven Primitive Types</w:t>
      </w:r>
    </w:p>
    <w:p w14:paraId="6665DCC7">
      <w:pPr>
        <w:ind w:left="360"/>
      </w:pPr>
      <w:r>
        <w:rPr>
          <w:rFonts w:ascii="Consolas" w:hAnsi="Consolas"/>
          <w:sz w:val="18"/>
        </w:rPr>
        <w:t>let studentName = "</w:t>
      </w:r>
      <w:r>
        <w:rPr>
          <w:rFonts w:hint="default" w:ascii="Consolas" w:hAnsi="Consolas"/>
          <w:sz w:val="18"/>
          <w:lang w:val="en-US"/>
        </w:rPr>
        <w:t>Debashis Mund</w:t>
      </w:r>
      <w:r>
        <w:rPr>
          <w:rFonts w:ascii="Consolas" w:hAnsi="Consolas"/>
          <w:sz w:val="18"/>
        </w:rPr>
        <w:t>";       // String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age = 20;                             // Number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isStudent = true;                     // Boolean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address;                              // Undefined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phone = null;                         //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bigNumber = 12345678901234567890n;    // BigInt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id = Symbol("studentID");             // Symbol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console.log(studentName, typeof studentName);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console.log(age, typeof age);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console.log(isStudent, typeof isStudent);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console.log(address, typeof address);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console.log(phone, typeof phone);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console.log(bigNumber, typeof bigNumber);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console.log(id, typeof id);</w:t>
      </w:r>
    </w:p>
    <w:p w14:paraId="114F9530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hint="default" w:ascii="Consolas" w:hAnsi="Consolas"/>
          <w:sz w:val="18"/>
          <w:lang w:val="en-US"/>
        </w:rPr>
        <w:t>Debashis Mund</w:t>
      </w:r>
      <w:r>
        <w:rPr>
          <w:rFonts w:ascii="Consolas" w:hAnsi="Consolas"/>
          <w:sz w:val="18"/>
        </w:rPr>
        <w:t xml:space="preserve"> string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20 number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true boolean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undefined undefined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null object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12345678901234567890n bigint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Symbol(studentID) symbol</w:t>
      </w:r>
    </w:p>
    <w:p w14:paraId="6DE2B8D0">
      <w:r>
        <w:t>Note: typeof null returns object due to a historical behavior in JavaScript.</w:t>
      </w:r>
    </w:p>
    <w:p w14:paraId="54C4E0EE">
      <w:pPr>
        <w:pStyle w:val="3"/>
      </w:pPr>
      <w:r>
        <w:t>Task 3.2 — Object &amp; Array</w:t>
      </w:r>
    </w:p>
    <w:p w14:paraId="5B91B8FB">
      <w:pPr>
        <w:ind w:left="360"/>
      </w:pPr>
      <w:r>
        <w:rPr>
          <w:rFonts w:ascii="Consolas" w:hAnsi="Consolas"/>
          <w:sz w:val="18"/>
        </w:rPr>
        <w:t>const student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name: "Rohit",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rollNo: 21,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course: "BCA"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console.log(student.name);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student.isPassing =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console.log(student);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console.log(student.isPassing);</w:t>
      </w:r>
    </w:p>
    <w:p w14:paraId="703F0174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Rohit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{name: "Rohit", rollNo: 21, course: "BCA", isPassing: true}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true</w:t>
      </w:r>
    </w:p>
    <w:p w14:paraId="66E13E5F">
      <w:pPr>
        <w:ind w:left="360"/>
      </w:pPr>
      <w:r>
        <w:rPr>
          <w:rFonts w:ascii="Consolas" w:hAnsi="Consolas"/>
          <w:sz w:val="18"/>
        </w:rPr>
        <w:t>const subjects = ["JavaScript", "DBMS", "Networking"];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subjects.push("System Analysis and Design");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console.log(subjects);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console.log(subjects[0], subjects[2], subjects[3]);</w:t>
      </w:r>
    </w:p>
    <w:p w14:paraId="0B219E83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JavaScript, DBMS, Networking, System Analysis and Design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JavaScript Networking System Analysis and Design</w:t>
      </w:r>
    </w:p>
    <w:p w14:paraId="0E135E0F">
      <w:pPr>
        <w:pStyle w:val="3"/>
      </w:pPr>
      <w:r>
        <w:t>Task 3.3 — typeof null Trick</w:t>
      </w:r>
    </w:p>
    <w:p w14:paraId="4763B0AC">
      <w:pPr>
        <w:ind w:left="360"/>
      </w:pPr>
      <w:r>
        <w:rPr>
          <w:rFonts w:ascii="Consolas" w:hAnsi="Consolas"/>
          <w:sz w:val="18"/>
        </w:rPr>
        <w:t>console.log(typeof null);</w:t>
      </w:r>
    </w:p>
    <w:p w14:paraId="300350D3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object</w:t>
      </w:r>
    </w:p>
    <w:p w14:paraId="5A905668">
      <w:r>
        <w:t>Explanation: Although null represents the absence of a value, typeof null returns object because of a historical JavaScript behavior retained for compatibility.</w:t>
      </w:r>
    </w:p>
    <w:p w14:paraId="7730E952">
      <w:pPr>
        <w:pStyle w:val="2"/>
      </w:pPr>
      <w:r>
        <w:t>Part 4 — Operators &amp; Expressions</w:t>
      </w:r>
    </w:p>
    <w:p w14:paraId="6CF3464E">
      <w:pPr>
        <w:pStyle w:val="3"/>
      </w:pPr>
      <w:r>
        <w:t>Task 4.1 — Arithmetic</w:t>
      </w:r>
    </w:p>
    <w:p w14:paraId="0B268F81">
      <w:pPr>
        <w:ind w:left="360"/>
      </w:pPr>
      <w:r>
        <w:rPr>
          <w:rFonts w:ascii="Consolas" w:hAnsi="Consolas"/>
          <w:sz w:val="18"/>
        </w:rPr>
        <w:t>let a = 20;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b = 6;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console.log("Sum:", a + b);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console.log("Difference:", a - b);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console.log("Product:", a * b);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console.log("Quotient:", a / b);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console.log("Remainder:", a % b);</w:t>
      </w:r>
    </w:p>
    <w:p w14:paraId="3C346F19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Sum: 26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Difference: 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Product: 120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Quotient: 3.3333333333333335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Remainder: 2</w:t>
      </w:r>
    </w:p>
    <w:p w14:paraId="5BBA6340">
      <w:pPr>
        <w:pStyle w:val="3"/>
      </w:pPr>
      <w:r>
        <w:t>Task 4.2 — == vs ===</w:t>
      </w:r>
    </w:p>
    <w:tbl>
      <w:tblPr>
        <w:tblStyle w:val="3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57B4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68" w:type="dxa"/>
            <w:shd w:val="clear" w:color="auto" w:fill="auto"/>
            <w:vAlign w:val="top"/>
          </w:tcPr>
          <w:p w14:paraId="4FC20F9A">
            <w:pPr>
              <w:spacing w:after="0" w:line="240" w:lineRule="auto"/>
            </w:pPr>
            <w:r>
              <w:t>Expression</w:t>
            </w:r>
          </w:p>
        </w:tc>
        <w:tc>
          <w:tcPr>
            <w:tcW w:w="4968" w:type="dxa"/>
            <w:shd w:val="clear" w:color="auto" w:fill="auto"/>
            <w:vAlign w:val="top"/>
          </w:tcPr>
          <w:p w14:paraId="1EB38B0A">
            <w:pPr>
              <w:spacing w:after="0" w:line="240" w:lineRule="auto"/>
            </w:pPr>
            <w:r>
              <w:t>Result</w:t>
            </w:r>
          </w:p>
        </w:tc>
      </w:tr>
      <w:tr w14:paraId="0DB16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68" w:type="dxa"/>
            <w:shd w:val="clear" w:color="auto" w:fill="auto"/>
            <w:vAlign w:val="top"/>
          </w:tcPr>
          <w:p w14:paraId="7A086E36">
            <w:pPr>
              <w:spacing w:after="0" w:line="240" w:lineRule="auto"/>
            </w:pPr>
            <w:r>
              <w:t>5 == "5"</w:t>
            </w:r>
          </w:p>
        </w:tc>
        <w:tc>
          <w:tcPr>
            <w:tcW w:w="4968" w:type="dxa"/>
            <w:shd w:val="clear" w:color="auto" w:fill="auto"/>
            <w:vAlign w:val="top"/>
          </w:tcPr>
          <w:p w14:paraId="4D2E6EB2">
            <w:pPr>
              <w:spacing w:after="0" w:line="240" w:lineRule="auto"/>
            </w:pPr>
            <w:r>
              <w:t>true</w:t>
            </w:r>
          </w:p>
        </w:tc>
      </w:tr>
      <w:tr w14:paraId="6AEAB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68" w:type="dxa"/>
            <w:shd w:val="clear" w:color="auto" w:fill="auto"/>
            <w:vAlign w:val="top"/>
          </w:tcPr>
          <w:p w14:paraId="094E155D">
            <w:pPr>
              <w:spacing w:after="0" w:line="240" w:lineRule="auto"/>
            </w:pPr>
            <w:r>
              <w:t>5 === "5"</w:t>
            </w:r>
          </w:p>
        </w:tc>
        <w:tc>
          <w:tcPr>
            <w:tcW w:w="4968" w:type="dxa"/>
            <w:shd w:val="clear" w:color="auto" w:fill="auto"/>
            <w:vAlign w:val="top"/>
          </w:tcPr>
          <w:p w14:paraId="3A6DB42B">
            <w:pPr>
              <w:spacing w:after="0" w:line="240" w:lineRule="auto"/>
            </w:pPr>
            <w:r>
              <w:t>false</w:t>
            </w:r>
          </w:p>
        </w:tc>
      </w:tr>
      <w:tr w14:paraId="7AADE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68" w:type="dxa"/>
            <w:shd w:val="clear" w:color="auto" w:fill="auto"/>
            <w:vAlign w:val="top"/>
          </w:tcPr>
          <w:p w14:paraId="796EC4F6">
            <w:pPr>
              <w:spacing w:after="0" w:line="240" w:lineRule="auto"/>
            </w:pPr>
            <w:r>
              <w:t>0 == false</w:t>
            </w:r>
          </w:p>
        </w:tc>
        <w:tc>
          <w:tcPr>
            <w:tcW w:w="4968" w:type="dxa"/>
            <w:shd w:val="clear" w:color="auto" w:fill="auto"/>
            <w:vAlign w:val="top"/>
          </w:tcPr>
          <w:p w14:paraId="1E712156">
            <w:pPr>
              <w:spacing w:after="0" w:line="240" w:lineRule="auto"/>
            </w:pPr>
            <w:r>
              <w:t>true</w:t>
            </w:r>
          </w:p>
        </w:tc>
      </w:tr>
      <w:tr w14:paraId="20EBA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68" w:type="dxa"/>
            <w:shd w:val="clear" w:color="auto" w:fill="auto"/>
            <w:vAlign w:val="top"/>
          </w:tcPr>
          <w:p w14:paraId="1E1D375C">
            <w:pPr>
              <w:spacing w:after="0" w:line="240" w:lineRule="auto"/>
            </w:pPr>
            <w:r>
              <w:t>0 === false</w:t>
            </w:r>
          </w:p>
        </w:tc>
        <w:tc>
          <w:tcPr>
            <w:tcW w:w="4968" w:type="dxa"/>
            <w:shd w:val="clear" w:color="auto" w:fill="auto"/>
            <w:vAlign w:val="top"/>
          </w:tcPr>
          <w:p w14:paraId="5042749A">
            <w:pPr>
              <w:spacing w:after="0" w:line="240" w:lineRule="auto"/>
            </w:pPr>
            <w:r>
              <w:t>false</w:t>
            </w:r>
          </w:p>
        </w:tc>
      </w:tr>
      <w:tr w14:paraId="2242F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68" w:type="dxa"/>
            <w:shd w:val="clear" w:color="auto" w:fill="auto"/>
            <w:vAlign w:val="top"/>
          </w:tcPr>
          <w:p w14:paraId="7CBD02A2">
            <w:pPr>
              <w:spacing w:after="0" w:line="240" w:lineRule="auto"/>
            </w:pPr>
            <w:r>
              <w:t>null == undefined</w:t>
            </w:r>
          </w:p>
        </w:tc>
        <w:tc>
          <w:tcPr>
            <w:tcW w:w="4968" w:type="dxa"/>
            <w:shd w:val="clear" w:color="auto" w:fill="auto"/>
            <w:vAlign w:val="top"/>
          </w:tcPr>
          <w:p w14:paraId="2AFF39FF">
            <w:pPr>
              <w:spacing w:after="0" w:line="240" w:lineRule="auto"/>
            </w:pPr>
            <w:r>
              <w:t>true</w:t>
            </w:r>
          </w:p>
        </w:tc>
      </w:tr>
      <w:tr w14:paraId="431DF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68" w:type="dxa"/>
            <w:shd w:val="clear" w:color="auto" w:fill="auto"/>
            <w:vAlign w:val="top"/>
          </w:tcPr>
          <w:p w14:paraId="3C369F30">
            <w:pPr>
              <w:spacing w:after="0" w:line="240" w:lineRule="auto"/>
            </w:pPr>
            <w:r>
              <w:t>null === undefined</w:t>
            </w:r>
          </w:p>
        </w:tc>
        <w:tc>
          <w:tcPr>
            <w:tcW w:w="4968" w:type="dxa"/>
            <w:shd w:val="clear" w:color="auto" w:fill="auto"/>
            <w:vAlign w:val="top"/>
          </w:tcPr>
          <w:p w14:paraId="5B36F291">
            <w:pPr>
              <w:spacing w:after="0" w:line="240" w:lineRule="auto"/>
            </w:pPr>
            <w:r>
              <w:t>false</w:t>
            </w:r>
          </w:p>
        </w:tc>
      </w:tr>
    </w:tbl>
    <w:p w14:paraId="4231F3CA">
      <w:r>
        <w:t>Explanation: == performs type conversion when comparing values, while === compares both value and data type. null and undefined are loosely equal with == but have different types, so === returns false.</w:t>
      </w:r>
    </w:p>
    <w:p w14:paraId="03103759">
      <w:pPr>
        <w:pStyle w:val="3"/>
      </w:pPr>
      <w:r>
        <w:t>Task 4.3 — Logical Operators</w:t>
      </w:r>
    </w:p>
    <w:p w14:paraId="704966C1">
      <w:pPr>
        <w:ind w:left="360"/>
      </w:pPr>
      <w:r>
        <w:rPr>
          <w:rFonts w:ascii="Consolas" w:hAnsi="Consolas"/>
          <w:sz w:val="18"/>
        </w:rPr>
        <w:t>let age = 16;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hasID =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console.log(age &gt;= 18 &amp;&amp; hasID);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console.log(age &gt;= 18 || hasID);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console.log(!hasID);</w:t>
      </w:r>
    </w:p>
    <w:p w14:paraId="0503DD20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false</w:t>
      </w:r>
    </w:p>
    <w:p w14:paraId="62327C3B">
      <w:r>
        <w:t>Values used: age = 16, hasID = true.</w:t>
      </w:r>
    </w:p>
    <w:p w14:paraId="7F6919F7">
      <w:pPr>
        <w:pStyle w:val="3"/>
      </w:pPr>
      <w:r>
        <w:t>Task 4.4 — Ternary Operator</w:t>
      </w:r>
    </w:p>
    <w:p w14:paraId="6B86ACE4">
      <w:pPr>
        <w:ind w:left="360"/>
      </w:pPr>
      <w:r>
        <w:rPr>
          <w:rFonts w:ascii="Consolas" w:hAnsi="Consolas"/>
          <w:sz w:val="18"/>
        </w:rPr>
        <w:t>let marks = 75;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result = marks &gt;= 40 ? "Pass" : "Fail";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console.log(result);</w:t>
      </w:r>
    </w:p>
    <w:p w14:paraId="68C57EB0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Pass</w:t>
      </w:r>
    </w:p>
    <w:p w14:paraId="220EE4E2">
      <w:pPr>
        <w:ind w:left="360"/>
      </w:pPr>
      <w:r>
        <w:rPr>
          <w:rFonts w:ascii="Consolas" w:hAnsi="Consolas"/>
          <w:sz w:val="18"/>
        </w:rPr>
        <w:t>let marks = 35;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result = marks &gt;= 40 ? "Pass" : "Fail";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console.log(result);</w:t>
      </w:r>
    </w:p>
    <w:p w14:paraId="06456869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Fail</w:t>
      </w:r>
    </w:p>
    <w:p w14:paraId="194F7E8E">
      <w:pPr>
        <w:pStyle w:val="2"/>
      </w:pPr>
      <w:r>
        <w:t>Part 5 — Mini Project: Simple Grade Calculator</w:t>
      </w:r>
    </w:p>
    <w:p w14:paraId="350C988B">
      <w:pPr>
        <w:pStyle w:val="3"/>
      </w:pPr>
      <w:r>
        <w:t>index.html</w:t>
      </w:r>
    </w:p>
    <w:p w14:paraId="6056BFA3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&lt;title&gt;JavaScript Grade Calculator&lt;/title&gt;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&lt;h1&gt;Simple Grade Calculator&lt;/h1&gt;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&lt;p&gt;Open the browser console to see the result.&lt;/p&gt;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 src="script.js"&gt;&lt;/script&gt;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7BCEEA25">
      <w:pPr>
        <w:pStyle w:val="3"/>
      </w:pPr>
      <w:r>
        <w:t>script.js</w:t>
      </w:r>
    </w:p>
    <w:p w14:paraId="072379D8">
      <w:pPr>
        <w:ind w:left="360"/>
      </w:pPr>
      <w:r>
        <w:rPr>
          <w:rFonts w:ascii="Consolas" w:hAnsi="Consolas"/>
          <w:sz w:val="18"/>
        </w:rPr>
        <w:t>// Student marks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subject1 = 85;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subject2 = 80;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subject3 = 90;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Attendance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attendance = 82;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Calculate total and average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total = subject1 + subject2 + subject3;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average = total / 3;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Calculate grade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grade 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average &gt;= 90 ? "A" 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average &gt;= 75 ? "B" 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average &gt;= 40 ? "C" 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Check data type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console.log("Average data type:", typeof average);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Scholarship eligibility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isEligibleForScholarship 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average &gt;= 85 &amp;&amp; attendance &gt;= 75;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Final summary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"Total: " + total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", Average: " + average.toFixed(2)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", Grade: " + grade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console.log("Scholarship Eligible:", isEligibleForScholarship);</w:t>
      </w:r>
    </w:p>
    <w:p w14:paraId="6CB066B1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Average data type: number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Total: 255, Average: 85.00, Grade: B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Scholarship Eligible: true</w:t>
      </w:r>
    </w:p>
    <w:p w14:paraId="1CD2DA99">
      <w:r>
        <w:t>Calculation: Total = 85 + 80 + 90 = 255; Average = 255 / 3 = 85; Grade = B. Scholarship: average &gt;= 85 and attendance &gt;= 75, therefore true.</w:t>
      </w:r>
    </w:p>
    <w:p w14:paraId="76CD575B">
      <w:pPr>
        <w:pStyle w:val="2"/>
      </w:pPr>
      <w:r>
        <w:t>Part 6 — Debugging Practice</w:t>
      </w:r>
    </w:p>
    <w:p w14:paraId="62578008">
      <w:pPr>
        <w:pStyle w:val="3"/>
      </w:pPr>
      <w:r>
        <w:t>Snippet 1</w:t>
      </w:r>
    </w:p>
    <w:p w14:paraId="1DA61A07">
      <w:pPr>
        <w:ind w:left="360"/>
      </w:pPr>
      <w:r>
        <w:rPr>
          <w:rFonts w:ascii="Consolas" w:hAnsi="Consolas"/>
          <w:sz w:val="18"/>
        </w:rPr>
        <w:t>Broken: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total = 10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console.log(total);</w:t>
      </w:r>
    </w:p>
    <w:p w14:paraId="549DD893">
      <w:pPr>
        <w:ind w:left="360"/>
      </w:pPr>
      <w:r>
        <w:rPr>
          <w:rFonts w:ascii="Consolas" w:hAnsi="Consolas"/>
          <w:sz w:val="18"/>
        </w:rPr>
        <w:t>Correct: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total = 10 + 5;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console.log(total);</w:t>
      </w:r>
    </w:p>
    <w:p w14:paraId="138FCB44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15</w:t>
      </w:r>
    </w:p>
    <w:p w14:paraId="53689F2A">
      <w:r>
        <w:t>Error: SyntaxError because the + operator is incomplete and is missing a value.</w:t>
      </w:r>
    </w:p>
    <w:p w14:paraId="5636DE50">
      <w:pPr>
        <w:pStyle w:val="3"/>
      </w:pPr>
      <w:r>
        <w:t>Snippet 2</w:t>
      </w:r>
    </w:p>
    <w:p w14:paraId="01540B0C">
      <w:pPr>
        <w:ind w:left="360"/>
      </w:pPr>
      <w:r>
        <w:rPr>
          <w:rFonts w:ascii="Consolas" w:hAnsi="Consolas"/>
          <w:sz w:val="18"/>
        </w:rPr>
        <w:t>Broken: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rate = 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rate = 10;</w:t>
      </w:r>
    </w:p>
    <w:p w14:paraId="460044BB">
      <w:pPr>
        <w:ind w:left="360"/>
      </w:pPr>
      <w:r>
        <w:rPr>
          <w:rFonts w:ascii="Consolas" w:hAnsi="Consolas"/>
          <w:sz w:val="18"/>
        </w:rPr>
        <w:t>Correct: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rate = 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rate = 10;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console.log(rate);</w:t>
      </w:r>
    </w:p>
    <w:p w14:paraId="52F5A7A3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10</w:t>
      </w:r>
    </w:p>
    <w:p w14:paraId="6FEBDEF5">
      <w:r>
        <w:t>Error: TypeError: Assignment to constant variable. A const variable cannot be reassigned.</w:t>
      </w:r>
    </w:p>
    <w:p w14:paraId="5BBDEA5A">
      <w:pPr>
        <w:pStyle w:val="3"/>
      </w:pPr>
      <w:r>
        <w:t>Snippet 3</w:t>
      </w:r>
    </w:p>
    <w:p w14:paraId="7C4B7C4E">
      <w:pPr>
        <w:ind w:left="360"/>
      </w:pPr>
      <w:r>
        <w:rPr>
          <w:rFonts w:ascii="Consolas" w:hAnsi="Consolas"/>
          <w:sz w:val="18"/>
        </w:rPr>
        <w:t>Broken: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console.log(username);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username = "admin";</w:t>
      </w:r>
    </w:p>
    <w:p w14:paraId="4E947501">
      <w:pPr>
        <w:ind w:left="360"/>
      </w:pPr>
      <w:r>
        <w:rPr>
          <w:rFonts w:ascii="Consolas" w:hAnsi="Consolas"/>
          <w:sz w:val="18"/>
        </w:rPr>
        <w:t>Correct: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username = "admin";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console.log(username);</w:t>
      </w:r>
    </w:p>
    <w:p w14:paraId="14CB3AB3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admin</w:t>
      </w:r>
    </w:p>
    <w:p w14:paraId="4B6F50F3">
      <w:r>
        <w:t>Error: ReferenceError: Cannot access 'username' before initialization. A let variable cannot be accessed before initialization.</w:t>
      </w:r>
    </w:p>
    <w:p w14:paraId="39CF8C67">
      <w:pPr>
        <w:pStyle w:val="3"/>
      </w:pPr>
      <w:r>
        <w:t>Snippet 4</w:t>
      </w:r>
    </w:p>
    <w:p w14:paraId="783688A0">
      <w:pPr>
        <w:ind w:left="360"/>
      </w:pPr>
      <w:r>
        <w:rPr>
          <w:rFonts w:ascii="Consolas" w:hAnsi="Consolas"/>
          <w:sz w:val="18"/>
        </w:rPr>
        <w:t>Broken: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2ndAttempt = "retry";</w:t>
      </w:r>
    </w:p>
    <w:p w14:paraId="7B7F0A8F">
      <w:pPr>
        <w:ind w:left="360"/>
      </w:pPr>
      <w:r>
        <w:rPr>
          <w:rFonts w:ascii="Consolas" w:hAnsi="Consolas"/>
          <w:sz w:val="18"/>
        </w:rPr>
        <w:t>Correct: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secondAttempt = "retry";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console.log(secondAttempt);</w:t>
      </w:r>
    </w:p>
    <w:p w14:paraId="3537DB76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retry</w:t>
      </w:r>
    </w:p>
    <w:p w14:paraId="656F42D8">
      <w:r>
        <w:t>Error: SyntaxError because a JavaScript variable name cannot begin with a number.</w:t>
      </w:r>
    </w:p>
    <w:p w14:paraId="337C3C2E">
      <w:pPr>
        <w:pStyle w:val="2"/>
      </w:pPr>
      <w:r>
        <w:t>Lab Record — Reflection</w:t>
      </w:r>
    </w:p>
    <w:p w14:paraId="25994F09">
      <w:r>
        <w:rPr>
          <w:b/>
        </w:rPr>
        <w:t>What was the most confusing part of today's lab, and what helped it click?</w:t>
      </w:r>
    </w:p>
    <w:p w14:paraId="219A9EA9">
      <w:pPr>
        <w:rPr>
          <w:sz w:val="20"/>
        </w:rPr>
      </w:pPr>
      <w:r>
        <w:t>The most confusing part of today's lab was understanding the difference between == and ===, and also understanding the scope of var and let. At first, both concepts seemed similar, but running the examples in the browser console made the differences clear. I learned that == can perform type conversion while === checks both value and data type. I also understood that let is block-scoped whereas var is function-scoped. Practicing the examples and reading the error messages helped me understand these concepts better.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32E43">
    <w:pPr>
      <w:pStyle w:val="18"/>
      <w:jc w:val="center"/>
    </w:pPr>
    <w:r>
      <w:t>CS302JSC — JavaScript Lab | Rishikesh Priyadarshi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882F4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multi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FFFFFF7F"/>
    <w:multiLevelType w:val="multi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FFFFFF82"/>
    <w:multiLevelType w:val="multilevel"/>
    <w:tmpl w:val="FFFFFF82"/>
    <w:lvl w:ilvl="0" w:tentative="0">
      <w:start w:val="0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FFFFFF83"/>
    <w:multiLevelType w:val="multilevel"/>
    <w:tmpl w:val="FFFFFF83"/>
    <w:lvl w:ilvl="0" w:tentative="0">
      <w:start w:val="0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FFFFFF88"/>
    <w:multiLevelType w:val="multi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FFFFFF89"/>
    <w:multiLevelType w:val="multilevel"/>
    <w:tmpl w:val="FFFFFF89"/>
    <w:lvl w:ilvl="0" w:tentative="0">
      <w:start w:val="0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000000"/>
    <w:rsid w:val="2B1C40FA"/>
    <w:rsid w:val="415968D1"/>
    <w:rsid w:val="62FA35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0" w:semiHidden="0" w:name="No Spacing"/>
    <w:lsdException w:unhideWhenUsed="0" w:uiPriority="60" w:semiHidden="0" w:name="Light Shading"/>
    <w:lsdException w:unhideWhenUsed="0" w:uiPriority="0" w:semiHidden="0" w:name="Light List"/>
    <w:lsdException w:unhideWhenUsed="0" w:uiPriority="0" w:semiHidden="0" w:name="Light Grid"/>
    <w:lsdException w:unhideWhenUsed="0" w:uiPriority="0" w:semiHidden="0" w:name="Medium Shading 1"/>
    <w:lsdException w:unhideWhenUsed="0" w:uiPriority="0" w:semiHidden="0" w:name="Medium Shading 2"/>
    <w:lsdException w:unhideWhenUsed="0" w:uiPriority="0" w:semiHidden="0" w:name="Medium List 1"/>
    <w:lsdException w:unhideWhenUsed="0" w:uiPriority="0" w:semiHidden="0" w:name="Medium List 2"/>
    <w:lsdException w:unhideWhenUsed="0" w:uiPriority="0" w:semiHidden="0" w:name="Medium Grid 1"/>
    <w:lsdException w:unhideWhenUsed="0" w:uiPriority="0" w:semiHidden="0" w:name="Medium Grid 2"/>
    <w:lsdException w:unhideWhenUsed="0" w:uiPriority="0" w:semiHidden="0" w:name="Medium Grid 3"/>
    <w:lsdException w:unhideWhenUsed="0" w:uiPriority="0" w:semiHidden="0" w:name="Dark List"/>
    <w:lsdException w:unhideWhenUsed="0" w:uiPriority="0" w:semiHidden="0" w:name="Colorful Shading"/>
    <w:lsdException w:unhideWhenUsed="0" w:uiPriority="0" w:semiHidden="0" w:name="Colorful List"/>
    <w:lsdException w:unhideWhenUsed="0" w:uiPriority="0" w:semiHidden="0" w:name="Colorful Grid"/>
    <w:lsdException w:unhideWhenUsed="0" w:uiPriority="0" w:semiHidden="0" w:name="Light Shading Accent 1"/>
    <w:lsdException w:unhideWhenUsed="0" w:uiPriority="0" w:semiHidden="0" w:name="Light List Accent 1"/>
    <w:lsdException w:unhideWhenUsed="0" w:uiPriority="0" w:semiHidden="0" w:name="Light Grid Accent 1"/>
    <w:lsdException w:unhideWhenUsed="0" w:uiPriority="0" w:semiHidden="0" w:name="Medium Shading 1 Accent 1"/>
    <w:lsdException w:unhideWhenUsed="0" w:uiPriority="0" w:semiHidden="0" w:name="Medium Shading 2 Accent 1"/>
    <w:lsdException w:unhideWhenUsed="0" w:uiPriority="0" w:semiHidden="0" w:name="Medium List 1 Accent 1"/>
    <w:lsdException w:qFormat="1" w:unhideWhenUsed="0" w:uiPriority="0" w:semiHidden="0" w:name="List Paragraph"/>
    <w:lsdException w:unhideWhenUsed="0" w:uiPriority="0" w:semiHidden="0" w:name="Quote"/>
    <w:lsdException w:unhideWhenUsed="0" w:uiPriority="0" w:semiHidden="0" w:name="Intense Quote"/>
    <w:lsdException w:unhideWhenUsed="0" w:uiPriority="0" w:semiHidden="0" w:name="Medium List 2 Accent 1"/>
    <w:lsdException w:unhideWhenUsed="0" w:uiPriority="0" w:semiHidden="0" w:name="Medium Grid 1 Accent 1"/>
    <w:lsdException w:unhideWhenUsed="0" w:uiPriority="0" w:semiHidden="0" w:name="Medium Grid 2 Accent 1"/>
    <w:lsdException w:unhideWhenUsed="0" w:uiPriority="0" w:semiHidden="0" w:name="Medium Grid 3 Accent 1"/>
    <w:lsdException w:unhideWhenUsed="0" w:uiPriority="0" w:semiHidden="0" w:name="Dark List Accent 1"/>
    <w:lsdException w:unhideWhenUsed="0" w:uiPriority="0" w:semiHidden="0" w:name="Colorful Shading Accent 1"/>
    <w:lsdException w:unhideWhenUsed="0" w:uiPriority="0" w:semiHidden="0" w:name="Colorful List Accent 1"/>
    <w:lsdException w:unhideWhenUsed="0" w:uiPriority="0" w:semiHidden="0" w:name="Colorful Grid Accent 1"/>
    <w:lsdException w:unhideWhenUsed="0" w:uiPriority="0" w:semiHidden="0" w:name="Light Shading Accent 2"/>
    <w:lsdException w:unhideWhenUsed="0" w:uiPriority="0" w:semiHidden="0" w:name="Light List Accent 2"/>
    <w:lsdException w:unhideWhenUsed="0" w:uiPriority="0" w:semiHidden="0" w:name="Light Grid Accent 2"/>
    <w:lsdException w:unhideWhenUsed="0" w:uiPriority="0" w:semiHidden="0" w:name="Medium Shading 1 Accent 2"/>
    <w:lsdException w:unhideWhenUsed="0" w:uiPriority="0" w:semiHidden="0" w:name="Medium Shading 2 Accent 2"/>
    <w:lsdException w:unhideWhenUsed="0" w:uiPriority="0" w:semiHidden="0" w:name="Medium List 1 Accent 2"/>
    <w:lsdException w:unhideWhenUsed="0" w:uiPriority="0" w:semiHidden="0" w:name="Medium List 2 Accent 2"/>
    <w:lsdException w:unhideWhenUsed="0" w:uiPriority="0" w:semiHidden="0" w:name="Medium Grid 1 Accent 2"/>
    <w:lsdException w:unhideWhenUsed="0" w:uiPriority="0" w:semiHidden="0" w:name="Medium Grid 2 Accent 2"/>
    <w:lsdException w:unhideWhenUsed="0" w:uiPriority="0" w:semiHidden="0" w:name="Medium Grid 3 Accent 2"/>
    <w:lsdException w:unhideWhenUsed="0" w:uiPriority="0" w:semiHidden="0" w:name="Dark List Accent 2"/>
    <w:lsdException w:unhideWhenUsed="0" w:uiPriority="0" w:semiHidden="0" w:name="Colorful Shading Accent 2"/>
    <w:lsdException w:unhideWhenUsed="0" w:uiPriority="0" w:semiHidden="0" w:name="Colorful List Accent 2"/>
    <w:lsdException w:unhideWhenUsed="0" w:uiPriority="0" w:semiHidden="0" w:name="Colorful Grid Accent 2"/>
    <w:lsdException w:unhideWhenUsed="0" w:uiPriority="0" w:semiHidden="0" w:name="Light Shading Accent 3"/>
    <w:lsdException w:unhideWhenUsed="0" w:uiPriority="0" w:semiHidden="0" w:name="Light List Accent 3"/>
    <w:lsdException w:unhideWhenUsed="0" w:uiPriority="62" w:semiHidden="0" w:name="Light Grid Accent 3"/>
    <w:lsdException w:unhideWhenUsed="0" w:uiPriority="0" w:semiHidden="0" w:name="Medium Shading 1 Accent 3"/>
    <w:lsdException w:unhideWhenUsed="0" w:uiPriority="0" w:semiHidden="0" w:name="Medium Shading 2 Accent 3"/>
    <w:lsdException w:unhideWhenUsed="0" w:uiPriority="0" w:semiHidden="0" w:name="Medium List 1 Accent 3"/>
    <w:lsdException w:unhideWhenUsed="0" w:uiPriority="0" w:semiHidden="0" w:name="Medium List 2 Accent 3"/>
    <w:lsdException w:unhideWhenUsed="0" w:uiPriority="0" w:semiHidden="0" w:name="Medium Grid 1 Accent 3"/>
    <w:lsdException w:unhideWhenUsed="0" w:uiPriority="0" w:semiHidden="0" w:name="Medium Grid 2 Accent 3"/>
    <w:lsdException w:unhideWhenUsed="0" w:uiPriority="0" w:semiHidden="0" w:name="Medium Grid 3 Accent 3"/>
    <w:lsdException w:unhideWhenUsed="0" w:uiPriority="0" w:semiHidden="0" w:name="Dark List Accent 3"/>
    <w:lsdException w:unhideWhenUsed="0" w:uiPriority="0" w:semiHidden="0" w:name="Colorful Shading Accent 3"/>
    <w:lsdException w:unhideWhenUsed="0" w:uiPriority="0" w:semiHidden="0" w:name="Colorful List Accent 3"/>
    <w:lsdException w:unhideWhenUsed="0" w:uiPriority="0" w:semiHidden="0" w:name="Colorful Grid Accent 3"/>
    <w:lsdException w:unhideWhenUsed="0" w:uiPriority="0" w:semiHidden="0" w:name="Light Shading Accent 4"/>
    <w:lsdException w:unhideWhenUsed="0" w:uiPriority="0" w:semiHidden="0" w:name="Light List Accent 4"/>
    <w:lsdException w:unhideWhenUsed="0" w:uiPriority="0" w:semiHidden="0" w:name="Light Grid Accent 4"/>
    <w:lsdException w:unhideWhenUsed="0" w:uiPriority="0" w:semiHidden="0" w:name="Medium Shading 1 Accent 4"/>
    <w:lsdException w:unhideWhenUsed="0" w:uiPriority="0" w:semiHidden="0" w:name="Medium Shading 2 Accent 4"/>
    <w:lsdException w:unhideWhenUsed="0" w:uiPriority="0" w:semiHidden="0" w:name="Medium List 1 Accent 4"/>
    <w:lsdException w:unhideWhenUsed="0" w:uiPriority="0" w:semiHidden="0" w:name="Medium List 2 Accent 4"/>
    <w:lsdException w:unhideWhenUsed="0" w:uiPriority="0" w:semiHidden="0" w:name="Medium Grid 1 Accent 4"/>
    <w:lsdException w:unhideWhenUsed="0" w:uiPriority="0" w:semiHidden="0" w:name="Medium Grid 2 Accent 4"/>
    <w:lsdException w:unhideWhenUsed="0" w:uiPriority="0" w:semiHidden="0" w:name="Medium Grid 3 Accent 4"/>
    <w:lsdException w:unhideWhenUsed="0" w:uiPriority="0" w:semiHidden="0" w:name="Dark List Accent 4"/>
    <w:lsdException w:unhideWhenUsed="0" w:uiPriority="0" w:semiHidden="0" w:name="Colorful Shading Accent 4"/>
    <w:lsdException w:unhideWhenUsed="0" w:uiPriority="0" w:semiHidden="0" w:name="Colorful List Accent 4"/>
    <w:lsdException w:unhideWhenUsed="0" w:uiPriority="0" w:semiHidden="0" w:name="Colorful Grid Accent 4"/>
    <w:lsdException w:unhideWhenUsed="0" w:uiPriority="0" w:semiHidden="0" w:name="Light Shading Accent 5"/>
    <w:lsdException w:unhideWhenUsed="0" w:uiPriority="0" w:semiHidden="0" w:name="Light List Accent 5"/>
    <w:lsdException w:unhideWhenUsed="0" w:uiPriority="0" w:semiHidden="0" w:name="Light Grid Accent 5"/>
    <w:lsdException w:unhideWhenUsed="0" w:uiPriority="0" w:semiHidden="0" w:name="Medium Shading 1 Accent 5"/>
    <w:lsdException w:unhideWhenUsed="0" w:uiPriority="0" w:semiHidden="0" w:name="Medium Shading 2 Accent 5"/>
    <w:lsdException w:unhideWhenUsed="0" w:uiPriority="0" w:semiHidden="0" w:name="Medium List 1 Accent 5"/>
    <w:lsdException w:unhideWhenUsed="0" w:uiPriority="0" w:semiHidden="0" w:name="Medium List 2 Accent 5"/>
    <w:lsdException w:unhideWhenUsed="0" w:uiPriority="0" w:semiHidden="0" w:name="Medium Grid 1 Accent 5"/>
    <w:lsdException w:unhideWhenUsed="0" w:uiPriority="0" w:semiHidden="0" w:name="Medium Grid 2 Accent 5"/>
    <w:lsdException w:unhideWhenUsed="0" w:uiPriority="69" w:semiHidden="0" w:name="Medium Grid 3 Accent 5"/>
    <w:lsdException w:unhideWhenUsed="0" w:uiPriority="0" w:semiHidden="0" w:name="Dark List Accent 5"/>
    <w:lsdException w:unhideWhenUsed="0" w:uiPriority="0" w:semiHidden="0" w:name="Colorful Shading Accent 5"/>
    <w:lsdException w:unhideWhenUsed="0" w:uiPriority="0" w:semiHidden="0" w:name="Colorful List Accent 5"/>
    <w:lsdException w:unhideWhenUsed="0" w:uiPriority="0" w:semiHidden="0" w:name="Colorful Grid Accent 5"/>
    <w:lsdException w:unhideWhenUsed="0" w:uiPriority="0" w:semiHidden="0" w:name="Light Shading Accent 6"/>
    <w:lsdException w:unhideWhenUsed="0" w:uiPriority="0" w:semiHidden="0" w:name="Light List Accent 6"/>
    <w:lsdException w:unhideWhenUsed="0" w:uiPriority="0" w:semiHidden="0" w:name="Light Grid Accent 6"/>
    <w:lsdException w:unhideWhenUsed="0" w:uiPriority="0" w:semiHidden="0" w:name="Medium Shading 1 Accent 6"/>
    <w:lsdException w:unhideWhenUsed="0" w:uiPriority="0" w:semiHidden="0" w:name="Medium Shading 2 Accent 6"/>
    <w:lsdException w:unhideWhenUsed="0" w:uiPriority="0" w:semiHidden="0" w:name="Medium List 1 Accent 6"/>
    <w:lsdException w:unhideWhenUsed="0" w:uiPriority="0" w:semiHidden="0" w:name="Medium List 2 Accent 6"/>
    <w:lsdException w:unhideWhenUsed="0" w:uiPriority="0" w:semiHidden="0" w:name="Medium Grid 1 Accent 6"/>
    <w:lsdException w:unhideWhenUsed="0" w:uiPriority="0" w:semiHidden="0" w:name="Medium Grid 2 Accent 6"/>
    <w:lsdException w:unhideWhenUsed="0" w:uiPriority="0" w:semiHidden="0" w:name="Medium Grid 3 Accent 6"/>
    <w:lsdException w:unhideWhenUsed="0" w:uiPriority="0" w:semiHidden="0" w:name="Dark List Accent 6"/>
    <w:lsdException w:unhideWhenUsed="0" w:uiPriority="0" w:semiHidden="0" w:name="Colorful Shading Accent 6"/>
    <w:lsdException w:unhideWhenUsed="0" w:uiPriority="0" w:semiHidden="0" w:name="Colorful List Accent 6"/>
    <w:lsdException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133"/>
    <w:qFormat/>
    <w:uiPriority w:val="0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34"/>
    <w:qFormat/>
    <w:uiPriority w:val="0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35"/>
    <w:uiPriority w:val="0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5">
    <w:name w:val="heading 4"/>
    <w:basedOn w:val="1"/>
    <w:next w:val="1"/>
    <w:link w:val="136"/>
    <w:uiPriority w:val="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6">
    <w:name w:val="heading 5"/>
    <w:basedOn w:val="1"/>
    <w:next w:val="1"/>
    <w:link w:val="137"/>
    <w:uiPriority w:val="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7">
    <w:name w:val="heading 6"/>
    <w:basedOn w:val="1"/>
    <w:next w:val="1"/>
    <w:link w:val="138"/>
    <w:uiPriority w:val="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8">
    <w:name w:val="heading 7"/>
    <w:basedOn w:val="1"/>
    <w:next w:val="1"/>
    <w:link w:val="139"/>
    <w:uiPriority w:val="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paragraph" w:styleId="9">
    <w:name w:val="heading 8"/>
    <w:basedOn w:val="1"/>
    <w:next w:val="1"/>
    <w:link w:val="140"/>
    <w:uiPriority w:val="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10">
    <w:name w:val="heading 9"/>
    <w:basedOn w:val="1"/>
    <w:next w:val="1"/>
    <w:link w:val="141"/>
    <w:uiPriority w:val="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qFormat/>
    <w:uiPriority w:val="0"/>
    <w:pPr>
      <w:spacing w:after="120"/>
    </w:pPr>
  </w:style>
  <w:style w:type="paragraph" w:styleId="14">
    <w:name w:val="Body Text 2"/>
    <w:basedOn w:val="1"/>
    <w:link w:val="147"/>
    <w:uiPriority w:val="0"/>
    <w:pPr>
      <w:spacing w:after="120" w:line="480" w:lineRule="auto"/>
    </w:pPr>
  </w:style>
  <w:style w:type="paragraph" w:styleId="15">
    <w:name w:val="Body Text 3"/>
    <w:basedOn w:val="1"/>
    <w:link w:val="148"/>
    <w:uiPriority w:val="0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uiPriority w:val="0"/>
    <w:rPr>
      <w:i/>
      <w:iCs/>
    </w:rPr>
  </w:style>
  <w:style w:type="paragraph" w:styleId="18">
    <w:name w:val="footer"/>
    <w:basedOn w:val="1"/>
    <w:link w:val="132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0"/>
    <w:pPr>
      <w:ind w:left="360" w:hanging="360"/>
      <w:contextualSpacing/>
    </w:pPr>
  </w:style>
  <w:style w:type="paragraph" w:styleId="21">
    <w:name w:val="List 2"/>
    <w:basedOn w:val="1"/>
    <w:uiPriority w:val="0"/>
    <w:pPr>
      <w:ind w:left="720" w:hanging="360"/>
      <w:contextualSpacing/>
    </w:pPr>
  </w:style>
  <w:style w:type="paragraph" w:styleId="22">
    <w:name w:val="List 3"/>
    <w:basedOn w:val="1"/>
    <w:uiPriority w:val="0"/>
    <w:pPr>
      <w:ind w:left="1080" w:hanging="360"/>
      <w:contextualSpacing/>
    </w:pPr>
  </w:style>
  <w:style w:type="paragraph" w:styleId="23">
    <w:name w:val="List Bullet"/>
    <w:basedOn w:val="1"/>
    <w:uiPriority w:val="0"/>
    <w:pPr>
      <w:numPr>
        <w:ilvl w:val="0"/>
        <w:numId w:val="1"/>
      </w:numPr>
      <w:contextualSpacing/>
    </w:pPr>
  </w:style>
  <w:style w:type="paragraph" w:styleId="24">
    <w:name w:val="List Bullet 2"/>
    <w:basedOn w:val="1"/>
    <w:uiPriority w:val="0"/>
    <w:pPr>
      <w:numPr>
        <w:ilvl w:val="0"/>
        <w:numId w:val="2"/>
      </w:numPr>
      <w:contextualSpacing/>
    </w:pPr>
  </w:style>
  <w:style w:type="paragraph" w:styleId="25">
    <w:name w:val="List Bullet 3"/>
    <w:basedOn w:val="1"/>
    <w:uiPriority w:val="0"/>
    <w:pPr>
      <w:numPr>
        <w:ilvl w:val="0"/>
        <w:numId w:val="3"/>
      </w:numPr>
      <w:contextualSpacing/>
    </w:pPr>
  </w:style>
  <w:style w:type="paragraph" w:styleId="26">
    <w:name w:val="List Continue"/>
    <w:basedOn w:val="1"/>
    <w:uiPriority w:val="0"/>
    <w:pPr>
      <w:spacing w:after="120"/>
      <w:ind w:left="360"/>
      <w:contextualSpacing/>
    </w:pPr>
  </w:style>
  <w:style w:type="paragraph" w:styleId="27">
    <w:name w:val="List Continue 2"/>
    <w:basedOn w:val="1"/>
    <w:uiPriority w:val="0"/>
    <w:pPr>
      <w:spacing w:after="120"/>
      <w:ind w:left="720"/>
      <w:contextualSpacing/>
    </w:pPr>
  </w:style>
  <w:style w:type="paragraph" w:styleId="28">
    <w:name w:val="List Continue 3"/>
    <w:basedOn w:val="1"/>
    <w:uiPriority w:val="0"/>
    <w:pPr>
      <w:spacing w:after="120"/>
      <w:ind w:left="1080"/>
      <w:contextualSpacing/>
    </w:pPr>
  </w:style>
  <w:style w:type="paragraph" w:styleId="29">
    <w:name w:val="List Number"/>
    <w:basedOn w:val="1"/>
    <w:uiPriority w:val="0"/>
    <w:pPr>
      <w:numPr>
        <w:ilvl w:val="0"/>
        <w:numId w:val="4"/>
      </w:numPr>
      <w:contextualSpacing/>
    </w:pPr>
  </w:style>
  <w:style w:type="paragraph" w:styleId="30">
    <w:name w:val="List Number 2"/>
    <w:basedOn w:val="1"/>
    <w:uiPriority w:val="0"/>
    <w:pPr>
      <w:numPr>
        <w:ilvl w:val="0"/>
        <w:numId w:val="5"/>
      </w:numPr>
      <w:contextualSpacing/>
    </w:pPr>
  </w:style>
  <w:style w:type="paragraph" w:styleId="31">
    <w:name w:val="List Number 3"/>
    <w:basedOn w:val="1"/>
    <w:uiPriority w:val="0"/>
    <w:pPr>
      <w:numPr>
        <w:ilvl w:val="0"/>
        <w:numId w:val="6"/>
      </w:numPr>
      <w:contextualSpacing/>
    </w:pPr>
  </w:style>
  <w:style w:type="character" w:styleId="32">
    <w:name w:val="Strong"/>
    <w:basedOn w:val="11"/>
    <w:uiPriority w:val="0"/>
    <w:rPr>
      <w:b/>
      <w:bCs/>
    </w:rPr>
  </w:style>
  <w:style w:type="paragraph" w:styleId="33">
    <w:name w:val="Subtitle"/>
    <w:basedOn w:val="1"/>
    <w:next w:val="1"/>
    <w:link w:val="144"/>
    <w:uiPriority w:val="0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table" w:styleId="34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5">
    <w:name w:val="Title"/>
    <w:basedOn w:val="1"/>
    <w:next w:val="1"/>
    <w:link w:val="143"/>
    <w:uiPriority w:val="0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table" w:styleId="36">
    <w:name w:val="Light Shading Accent 1"/>
    <w:basedOn w:val="12"/>
    <w:uiPriority w:val="0"/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7">
    <w:name w:val="Light Shading Accent 2"/>
    <w:basedOn w:val="12"/>
    <w:uiPriority w:val="0"/>
    <w:rPr>
      <w:color w:val="943634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8">
    <w:name w:val="Light Shading Accent 3"/>
    <w:basedOn w:val="12"/>
    <w:uiPriority w:val="0"/>
    <w:rPr>
      <w:color w:val="76923C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9">
    <w:name w:val="Light Shading Accent 4"/>
    <w:basedOn w:val="12"/>
    <w:uiPriority w:val="0"/>
    <w:rPr>
      <w:color w:val="5F497A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0">
    <w:name w:val="Light Shading Accent 5"/>
    <w:basedOn w:val="12"/>
    <w:uiPriority w:val="0"/>
    <w:rPr>
      <w:color w:val="31849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1">
    <w:name w:val="Light Shading Accent 6"/>
    <w:basedOn w:val="12"/>
    <w:uiPriority w:val="0"/>
    <w:rPr>
      <w:color w:val="E36C0A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2">
    <w:name w:val="Light List"/>
    <w:basedOn w:val="12"/>
    <w:uiPriority w:val="0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1"/>
    <w:basedOn w:val="12"/>
    <w:uiPriority w:val="0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4">
    <w:name w:val="Light List Accent 2"/>
    <w:basedOn w:val="12"/>
    <w:uiPriority w:val="0"/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5">
    <w:name w:val="Light List Accent 3"/>
    <w:basedOn w:val="12"/>
    <w:uiPriority w:val="0"/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6">
    <w:name w:val="Light List Accent 4"/>
    <w:basedOn w:val="12"/>
    <w:uiPriority w:val="0"/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7">
    <w:name w:val="Light List Accent 5"/>
    <w:basedOn w:val="12"/>
    <w:uiPriority w:val="0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8">
    <w:name w:val="Light List Accent 6"/>
    <w:basedOn w:val="12"/>
    <w:uiPriority w:val="0"/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9">
    <w:name w:val="Light Grid"/>
    <w:basedOn w:val="12"/>
    <w:uiPriority w:val="0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1"/>
    <w:basedOn w:val="12"/>
    <w:uiPriority w:val="0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1">
    <w:name w:val="Light Grid Accent 2"/>
    <w:basedOn w:val="12"/>
    <w:uiPriority w:val="0"/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2">
    <w:name w:val="Light Grid Accent 4"/>
    <w:basedOn w:val="12"/>
    <w:uiPriority w:val="0"/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12"/>
    <w:uiPriority w:val="0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12"/>
    <w:uiPriority w:val="0"/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12"/>
    <w:uiPriority w:val="0"/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12"/>
    <w:uiPriority w:val="0"/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12"/>
    <w:uiPriority w:val="0"/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12"/>
    <w:uiPriority w:val="0"/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12"/>
    <w:uiPriority w:val="0"/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12"/>
    <w:uiPriority w:val="0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12"/>
    <w:uiPriority w:val="0"/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12"/>
    <w:uiPriority w:val="0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12"/>
    <w:uiPriority w:val="0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12"/>
    <w:uiPriority w:val="0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12"/>
    <w:uiPriority w:val="0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12"/>
    <w:uiPriority w:val="0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12"/>
    <w:uiPriority w:val="0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12"/>
    <w:uiPriority w:val="0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69">
    <w:name w:val="Medium List 1"/>
    <w:basedOn w:val="12"/>
    <w:uiPriority w:val="0"/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12"/>
    <w:uiPriority w:val="0"/>
    <w:rPr>
      <w:color w:val="000000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12"/>
    <w:uiPriority w:val="0"/>
    <w:rPr>
      <w:color w:val="000000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12"/>
    <w:uiPriority w:val="0"/>
    <w:rPr>
      <w:color w:val="000000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12"/>
    <w:uiPriority w:val="0"/>
    <w:rPr>
      <w:color w:val="000000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12"/>
    <w:uiPriority w:val="0"/>
    <w:rPr>
      <w:color w:val="000000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12"/>
    <w:uiPriority w:val="0"/>
    <w:rPr>
      <w:color w:val="000000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12"/>
    <w:uiPriority w:val="0"/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12"/>
    <w:uiPriority w:val="0"/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12"/>
    <w:uiPriority w:val="0"/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12"/>
    <w:uiPriority w:val="0"/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12"/>
    <w:uiPriority w:val="0"/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12"/>
    <w:uiPriority w:val="0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12"/>
    <w:uiPriority w:val="0"/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12"/>
    <w:uiPriority w:val="0"/>
    <w:rPr>
      <w:rFonts w:ascii="SimSun" w:hAnsi="SimSun" w:eastAsia="Courier New" w:cs="Times New Roman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12"/>
    <w:uiPriority w:val="0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12"/>
    <w:uiPriority w:val="0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12"/>
    <w:uiPriority w:val="0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12"/>
    <w:uiPriority w:val="0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12"/>
    <w:uiPriority w:val="0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6"/>
    <w:basedOn w:val="12"/>
    <w:uiPriority w:val="0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3">
    <w:name w:val="Dark List"/>
    <w:basedOn w:val="12"/>
    <w:uiPriority w:val="0"/>
    <w:rPr>
      <w:color w:val="FFFFF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4">
    <w:name w:val="Dark List Accent 1"/>
    <w:basedOn w:val="12"/>
    <w:uiPriority w:val="0"/>
    <w:rPr>
      <w:color w:val="FFFFF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5">
    <w:name w:val="Dark List Accent 2"/>
    <w:basedOn w:val="12"/>
    <w:uiPriority w:val="0"/>
    <w:rPr>
      <w:color w:val="FFFFF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6">
    <w:name w:val="Dark List Accent 3"/>
    <w:basedOn w:val="12"/>
    <w:uiPriority w:val="0"/>
    <w:rPr>
      <w:color w:val="FFFFF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7">
    <w:name w:val="Dark List Accent 4"/>
    <w:basedOn w:val="12"/>
    <w:uiPriority w:val="0"/>
    <w:rPr>
      <w:color w:val="FFFFF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8">
    <w:name w:val="Dark List Accent 5"/>
    <w:basedOn w:val="12"/>
    <w:uiPriority w:val="0"/>
    <w:rPr>
      <w:color w:val="FFFFF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09">
    <w:name w:val="Dark List Accent 6"/>
    <w:basedOn w:val="12"/>
    <w:uiPriority w:val="0"/>
    <w:rPr>
      <w:color w:val="FFFFF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0">
    <w:name w:val="Colorful Shading"/>
    <w:basedOn w:val="12"/>
    <w:uiPriority w:val="0"/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1">
    <w:name w:val="Colorful Shading Accent 1"/>
    <w:basedOn w:val="12"/>
    <w:uiPriority w:val="0"/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2"/>
    <w:basedOn w:val="12"/>
    <w:uiPriority w:val="0"/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3"/>
    <w:basedOn w:val="12"/>
    <w:uiPriority w:val="0"/>
    <w:rPr>
      <w:color w:val="000000"/>
    </w:r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4">
    <w:name w:val="Colorful Shading Accent 4"/>
    <w:basedOn w:val="12"/>
    <w:uiPriority w:val="0"/>
    <w:rPr>
      <w:color w:val="000000"/>
    </w:r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5"/>
    <w:basedOn w:val="12"/>
    <w:uiPriority w:val="0"/>
    <w:rPr>
      <w:color w:val="000000"/>
    </w:r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6"/>
    <w:basedOn w:val="12"/>
    <w:uiPriority w:val="0"/>
    <w:rPr>
      <w:color w:val="000000"/>
    </w:r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List"/>
    <w:basedOn w:val="12"/>
    <w:uiPriority w:val="0"/>
    <w:rPr>
      <w:color w:val="000000"/>
    </w:r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8">
    <w:name w:val="Colorful List Accent 1"/>
    <w:basedOn w:val="12"/>
    <w:uiPriority w:val="0"/>
    <w:rPr>
      <w:color w:val="000000"/>
    </w:r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19">
    <w:name w:val="Colorful List Accent 2"/>
    <w:basedOn w:val="12"/>
    <w:uiPriority w:val="0"/>
    <w:rPr>
      <w:color w:val="000000"/>
    </w:r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0">
    <w:name w:val="Colorful List Accent 3"/>
    <w:basedOn w:val="12"/>
    <w:uiPriority w:val="0"/>
    <w:rPr>
      <w:color w:val="000000"/>
    </w:r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1">
    <w:name w:val="Colorful List Accent 4"/>
    <w:basedOn w:val="12"/>
    <w:uiPriority w:val="0"/>
    <w:rPr>
      <w:color w:val="000000"/>
    </w:r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2">
    <w:name w:val="Colorful List Accent 5"/>
    <w:basedOn w:val="12"/>
    <w:uiPriority w:val="0"/>
    <w:rPr>
      <w:color w:val="000000"/>
    </w:r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3">
    <w:name w:val="Colorful List Accent 6"/>
    <w:basedOn w:val="12"/>
    <w:uiPriority w:val="0"/>
    <w:rPr>
      <w:color w:val="000000"/>
    </w:r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4">
    <w:name w:val="Colorful Grid"/>
    <w:basedOn w:val="12"/>
    <w:uiPriority w:val="0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5">
    <w:name w:val="Colorful Grid Accent 1"/>
    <w:basedOn w:val="12"/>
    <w:uiPriority w:val="0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6">
    <w:name w:val="Colorful Grid Accent 2"/>
    <w:basedOn w:val="12"/>
    <w:uiPriority w:val="0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7">
    <w:name w:val="Colorful Grid Accent 3"/>
    <w:basedOn w:val="12"/>
    <w:uiPriority w:val="0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8">
    <w:name w:val="Colorful Grid Accent 4"/>
    <w:basedOn w:val="12"/>
    <w:uiPriority w:val="0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29">
    <w:name w:val="Colorful Grid Accent 5"/>
    <w:basedOn w:val="12"/>
    <w:uiPriority w:val="0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0">
    <w:name w:val="Colorful Grid Accent 6"/>
    <w:basedOn w:val="12"/>
    <w:uiPriority w:val="0"/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1">
    <w:name w:val="Header Char"/>
    <w:basedOn w:val="11"/>
    <w:link w:val="19"/>
    <w:qFormat/>
    <w:uiPriority w:val="0"/>
  </w:style>
  <w:style w:type="character" w:customStyle="1" w:styleId="132">
    <w:name w:val="Footer Char"/>
    <w:basedOn w:val="11"/>
    <w:link w:val="18"/>
    <w:qFormat/>
    <w:uiPriority w:val="0"/>
  </w:style>
  <w:style w:type="character" w:customStyle="1" w:styleId="133">
    <w:name w:val="Heading 1 Char"/>
    <w:basedOn w:val="11"/>
    <w:link w:val="2"/>
    <w:qFormat/>
    <w:uiPriority w:val="0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customStyle="1" w:styleId="134">
    <w:name w:val="Heading 2 Char"/>
    <w:basedOn w:val="11"/>
    <w:link w:val="3"/>
    <w:qFormat/>
    <w:uiPriority w:val="0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135">
    <w:name w:val="Heading 3 Char"/>
    <w:basedOn w:val="11"/>
    <w:link w:val="4"/>
    <w:uiPriority w:val="0"/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136">
    <w:name w:val="Heading 4 Char"/>
    <w:basedOn w:val="11"/>
    <w:link w:val="5"/>
    <w:uiPriority w:val="0"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customStyle="1" w:styleId="137">
    <w:name w:val="Heading 5 Char"/>
    <w:basedOn w:val="11"/>
    <w:link w:val="6"/>
    <w:uiPriority w:val="0"/>
    <w:rPr>
      <w:rFonts w:asciiTheme="majorHAnsi" w:hAnsiTheme="majorHAnsi" w:eastAsiaTheme="majorEastAsia" w:cstheme="majorBidi"/>
      <w:color w:val="243F60"/>
    </w:rPr>
  </w:style>
  <w:style w:type="character" w:customStyle="1" w:styleId="138">
    <w:name w:val="Heading 6 Char"/>
    <w:basedOn w:val="11"/>
    <w:link w:val="7"/>
    <w:uiPriority w:val="0"/>
    <w:rPr>
      <w:rFonts w:asciiTheme="majorHAnsi" w:hAnsiTheme="majorHAnsi" w:eastAsiaTheme="majorEastAsia" w:cstheme="majorBidi"/>
      <w:i/>
      <w:iCs/>
      <w:color w:val="243F60"/>
    </w:rPr>
  </w:style>
  <w:style w:type="character" w:customStyle="1" w:styleId="139">
    <w:name w:val="Heading 7 Char"/>
    <w:basedOn w:val="11"/>
    <w:link w:val="8"/>
    <w:uiPriority w:val="0"/>
    <w:rPr>
      <w:rFonts w:asciiTheme="majorHAnsi" w:hAnsiTheme="majorHAnsi" w:eastAsiaTheme="majorEastAsia" w:cstheme="majorBidi"/>
      <w:i/>
      <w:iCs/>
      <w:color w:val="404040"/>
    </w:rPr>
  </w:style>
  <w:style w:type="character" w:customStyle="1" w:styleId="140">
    <w:name w:val="Heading 8 Char"/>
    <w:basedOn w:val="11"/>
    <w:link w:val="9"/>
    <w:uiPriority w:val="0"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customStyle="1" w:styleId="141">
    <w:name w:val="Heading 9 Char"/>
    <w:basedOn w:val="11"/>
    <w:link w:val="10"/>
    <w:uiPriority w:val="0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paragraph" w:styleId="142">
    <w:name w:val="No Spacing"/>
    <w:uiPriority w:val="0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143">
    <w:name w:val="Title Char"/>
    <w:basedOn w:val="11"/>
    <w:link w:val="35"/>
    <w:uiPriority w:val="0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customStyle="1" w:styleId="144">
    <w:name w:val="Subtitle Char"/>
    <w:basedOn w:val="11"/>
    <w:link w:val="33"/>
    <w:uiPriority w:val="0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145">
    <w:name w:val="List Paragraph"/>
    <w:basedOn w:val="1"/>
    <w:qFormat/>
    <w:uiPriority w:val="0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0"/>
  </w:style>
  <w:style w:type="character" w:customStyle="1" w:styleId="147">
    <w:name w:val="Body Text 2 Char"/>
    <w:basedOn w:val="11"/>
    <w:link w:val="14"/>
    <w:uiPriority w:val="0"/>
  </w:style>
  <w:style w:type="character" w:customStyle="1" w:styleId="148">
    <w:name w:val="Body Text 3 Char"/>
    <w:basedOn w:val="11"/>
    <w:link w:val="15"/>
    <w:uiPriority w:val="0"/>
    <w:rPr>
      <w:sz w:val="16"/>
      <w:szCs w:val="16"/>
    </w:rPr>
  </w:style>
  <w:style w:type="paragraph" w:customStyle="1" w:styleId="149">
    <w:name w:val="Macro Text1"/>
    <w:link w:val="150"/>
    <w:uiPriority w:val="0"/>
    <w:pPr>
      <w:tabs>
        <w:tab w:val="left" w:pos="575"/>
        <w:tab w:val="left" w:pos="1151"/>
        <w:tab w:val="left" w:pos="1728"/>
        <w:tab w:val="left" w:pos="2303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</w:rPr>
  </w:style>
  <w:style w:type="character" w:customStyle="1" w:styleId="150">
    <w:name w:val="Macro Text Char"/>
    <w:basedOn w:val="11"/>
    <w:link w:val="149"/>
    <w:uiPriority w:val="0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uiPriority w:val="0"/>
    <w:rPr>
      <w:i/>
      <w:iCs/>
      <w:color w:val="000000"/>
    </w:rPr>
  </w:style>
  <w:style w:type="character" w:customStyle="1" w:styleId="152">
    <w:name w:val="Quote Char"/>
    <w:basedOn w:val="11"/>
    <w:link w:val="151"/>
    <w:uiPriority w:val="0"/>
    <w:rPr>
      <w:i/>
      <w:iCs/>
      <w:color w:val="000000"/>
    </w:rPr>
  </w:style>
  <w:style w:type="paragraph" w:styleId="153">
    <w:name w:val="Intense Quote"/>
    <w:basedOn w:val="1"/>
    <w:next w:val="1"/>
    <w:link w:val="154"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4">
    <w:name w:val="Intense Quote Char"/>
    <w:basedOn w:val="11"/>
    <w:link w:val="153"/>
    <w:uiPriority w:val="0"/>
    <w:rPr>
      <w:b/>
      <w:bCs/>
      <w:i/>
      <w:iCs/>
      <w:color w:val="4F81BD"/>
    </w:rPr>
  </w:style>
  <w:style w:type="character" w:customStyle="1" w:styleId="155">
    <w:name w:val="Subtle Emphasis"/>
    <w:basedOn w:val="11"/>
    <w:uiPriority w:val="0"/>
    <w:rPr>
      <w:i/>
      <w:iCs/>
      <w:color w:val="808080"/>
    </w:rPr>
  </w:style>
  <w:style w:type="character" w:customStyle="1" w:styleId="156">
    <w:name w:val="Intense Emphasis"/>
    <w:basedOn w:val="11"/>
    <w:uiPriority w:val="0"/>
    <w:rPr>
      <w:b/>
      <w:bCs/>
      <w:i/>
      <w:iCs/>
      <w:color w:val="4F81BD"/>
    </w:rPr>
  </w:style>
  <w:style w:type="character" w:customStyle="1" w:styleId="157">
    <w:name w:val="Subtle Reference"/>
    <w:basedOn w:val="11"/>
    <w:uiPriority w:val="0"/>
    <w:rPr>
      <w:color w:val="C0504D"/>
      <w:u w:val="single"/>
    </w:rPr>
  </w:style>
  <w:style w:type="character" w:customStyle="1" w:styleId="158">
    <w:name w:val="Intense Reference"/>
    <w:basedOn w:val="11"/>
    <w:uiPriority w:val="0"/>
    <w:rPr>
      <w:b/>
      <w:bCs/>
      <w:color w:val="C0504D"/>
      <w:spacing w:val="5"/>
      <w:u w:val="single"/>
    </w:rPr>
  </w:style>
  <w:style w:type="character" w:customStyle="1" w:styleId="159">
    <w:name w:val="Book Title"/>
    <w:basedOn w:val="11"/>
    <w:uiPriority w:val="0"/>
    <w:rPr>
      <w:b/>
      <w:bCs/>
      <w:spacing w:val="5"/>
    </w:rPr>
  </w:style>
  <w:style w:type="paragraph" w:customStyle="1" w:styleId="160">
    <w:name w:val="TOC Heading"/>
    <w:basedOn w:val="2"/>
    <w:next w:val="1"/>
    <w:uiPriority w:val="0"/>
    <w:pPr>
      <w:outlineLvl w:val="9"/>
    </w:pPr>
  </w:style>
  <w:style w:type="table" w:customStyle="1" w:styleId="161">
    <w:name w:val=" Light Shading"/>
    <w:basedOn w:val="12"/>
    <w:uiPriority w:val="0"/>
  </w:style>
  <w:style w:type="table" w:customStyle="1" w:styleId="162">
    <w:name w:val=" Light Grid Accent 3"/>
    <w:basedOn w:val="12"/>
    <w:uiPriority w:val="0"/>
  </w:style>
  <w:style w:type="table" w:customStyle="1" w:styleId="163">
    <w:name w:val="Medium Grid 3 Accent5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233</Words>
  <Characters>1424</Characters>
  <TotalTime>2</TotalTime>
  <ScaleCrop>false</ScaleCrop>
  <LinksUpToDate>false</LinksUpToDate>
  <CharactersWithSpaces>1609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2026-08-25T09:43:41Z</dcterms:created>
  <dc:creator>priya</dc:creator>
  <cp:lastModifiedBy>priya</cp:lastModifiedBy>
  <dcterms:modified xsi:type="dcterms:W3CDTF">2026-08-25T09:51:04Z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eyJoZGlkIjoiOTYyNzAwZTE0NWRkZjBjOGM4N2QzYjQ5Y2M3ZmNjM2QifQ==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8AAFF29424234A2BAA4F2515804F05BF_12</vt:lpwstr>
  </property>
</Properties>
</file>